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8 Executive Phase : Initial Decision by Product Type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800" w:type="dxa"/>
            <w:gridSpan w:val="5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Event Decision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317 38.0%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420 50.4%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97 11.6%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834 100.0%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Normative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Classifications and categories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Data collection and surveillance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(5.8%)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(13.1%)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(7.1%)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(9.5%)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Essential or priority lists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(6.2%)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(2.7%)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Ethics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Global or regional strategy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(7.9%)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(8.6%)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(11.4%)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(8.7%)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Glossary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Horizon scan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Implementation/Operational guide or tool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 (26.1%)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 (35.9%)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(37.1%)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193 (32.1%)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Indicators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Learning materials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(9.5%)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 (12.8%)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(8.6%)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 (11.0%)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Methods for situational, feasibility and inspection assessment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Monitoring framework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(3.1%)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(2.0%)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Nomenclature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(8.7%)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Policy or legal guidance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(7.9%)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(5.2%)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Regulatory guidance and tools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(6.6%)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(5.7%)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(4.0%)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agenda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(2.9%)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(2.7%)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Research conduct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Risk assessment methods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(2.2%)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Standards for health products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(10.4%)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(1.7%)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(2.9%)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(5.3%)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Target product profile, PPC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(2.1%)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(8.6%)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(2.8%)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