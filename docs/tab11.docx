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320" w:type="dxa"/>
            <w:gridSpan w:val="8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Year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080" w:type="dxa"/>
            <w:gridSpan w:val="2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</w:t>
            </w:r>
          </w:p>
        </w:tc>
        <w:tc>
          <w:tcPr>
            <w:tcW w:w="10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230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Jan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18.8%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29.2%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23.5%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Feb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37.8%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42.4%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28.1%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38.5%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Mar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35.2%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38.8%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42.7%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38.0%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