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gridSpan w:val="9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10 All Submissions Quarter 1 ; 3 Years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Year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Jan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24.8%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19.9%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26.5%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22.9%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Feb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36.5%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30.3%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37.5%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Mar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38.7%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39.6%</w:t>
            </w:r>
          </w:p>
        </w:tc>
      </w:tr>
      <w:tr>
        <w:tc>
          <w:tcPr>
            <w:gridSpan w:val="9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χ² p-value =    0.1928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