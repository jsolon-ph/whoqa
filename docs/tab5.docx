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gridSpan w:val="8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5 Planning Phase : Initial Decision by Unit per unique product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190" w:type="dxa"/>
            <w:gridSpan w:val="7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Division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GPA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WHE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HSD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PPC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SCI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Test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14 1.5%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178 18.7%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239 25.1%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477 50.1%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45 4.7%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953 100.0%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Event Decision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Approve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(7.1%)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 (16.9%)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82 (34.3%)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114 (23.9%)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 (28.9%)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 (25.2%)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0.001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Conditional Approval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 (71.4%)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102 (57.3%)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94 (39.3%)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254 (53.2%)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 (48.9%)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482 (50.6%)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Return to RTO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(21.4%)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 (25.8%)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63 (26.4%)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109 (22.9%)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 (22.2%)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231 (24.2%)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