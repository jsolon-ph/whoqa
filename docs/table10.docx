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gridSpan w:val="9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10 Submissions by Quarter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320" w:type="dxa"/>
            <w:gridSpan w:val="8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Year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2080" w:type="dxa"/>
            <w:gridSpan w:val="2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2080" w:type="dxa"/>
            <w:gridSpan w:val="2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%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</w:t>
            </w:r>
          </w:p>
        </w:tc>
        <w:tc>
          <w:tcPr>
            <w:tcW w:w="104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230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598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Jan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27.0%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18.6%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29.2%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23.4%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Feb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37.8%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42.3%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28.1%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38.5%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Mar</w:t>
            </w:r>
          </w:p>
        </w:tc>
        <w:tc>
          <w:tcPr>
            <w:tcW w:w="104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35.2%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39.1%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42.7%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38.1%</w:t>
            </w:r>
          </w:p>
        </w:tc>
      </w:tr>
      <w:tr>
        <w:tc>
          <w:tcPr>
            <w:gridSpan w:val="9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χ² p-value =    0.0426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