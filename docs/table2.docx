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2024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2025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2026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1,163 (44.9%)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1,282 (49.5%)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145 (5.6%)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2,590 (100.0%)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Phase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Planning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687 (59.1%)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598 (46.6%)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 (66.2%)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1,381 (53.3%)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Executive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464 (39.9%)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673 (52.5%)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(33.8%)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1,186 (45.8%)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Other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(1.0%)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 (0.9%)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 (0.9%)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Event Decision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Approve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330 (28.4%)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380 (30.9%)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 (34.9%)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755 (29.9%)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Conditional Approval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525 (45.2%)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559 (45.4%)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 (45.7%)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1,143 (45.3%)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Return to RTO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208 (17.9%)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164 (13.3%)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(10.1%)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385 (15.3%)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Reassign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 (1.7%)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(3.2%)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63 (2.5%)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Respond to Consult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78 (6.7%)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89 (7.2%)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(6.2%)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175 (6.9%)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